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19C6" w14:textId="77777777" w:rsidR="00543338" w:rsidRDefault="00000000">
      <w:pPr>
        <w:pStyle w:val="Heading1"/>
      </w:pPr>
      <w:r>
        <w:t>NASA APOD Flask Web Application</w:t>
      </w:r>
    </w:p>
    <w:p w14:paraId="6C77AA34" w14:textId="77777777" w:rsidR="00543338" w:rsidRDefault="00000000">
      <w:r>
        <w:t>Project Description:</w:t>
      </w:r>
    </w:p>
    <w:p w14:paraId="45C96E99" w14:textId="77777777" w:rsidR="00543338" w:rsidRDefault="00000000">
      <w:r>
        <w:t>This project is a Flask-based web application that fetches data from NASA's Astronomy Picture of the Day (APOD) API and displays the daily image or video along with its title, date, and explanation.</w:t>
      </w:r>
    </w:p>
    <w:p w14:paraId="5BA4B806" w14:textId="77777777" w:rsidR="00543338" w:rsidRDefault="00000000">
      <w:pPr>
        <w:pStyle w:val="Heading2"/>
      </w:pPr>
      <w:r>
        <w:t>Technologies Used</w:t>
      </w:r>
    </w:p>
    <w:p w14:paraId="5934B337" w14:textId="77777777" w:rsidR="00543338" w:rsidRDefault="00000000">
      <w:r>
        <w:t>- Python</w:t>
      </w:r>
    </w:p>
    <w:p w14:paraId="55CC3A8B" w14:textId="77777777" w:rsidR="00543338" w:rsidRDefault="00000000">
      <w:r>
        <w:t>- Flask</w:t>
      </w:r>
    </w:p>
    <w:p w14:paraId="16EEC01D" w14:textId="77777777" w:rsidR="00543338" w:rsidRDefault="00000000">
      <w:r>
        <w:t>- Requests Library</w:t>
      </w:r>
    </w:p>
    <w:p w14:paraId="604CD54D" w14:textId="77777777" w:rsidR="00543338" w:rsidRDefault="00000000">
      <w:r>
        <w:t>- HTML (Jinja2 Templates)</w:t>
      </w:r>
    </w:p>
    <w:p w14:paraId="7E9FD0B9" w14:textId="77777777" w:rsidR="00543338" w:rsidRDefault="00000000">
      <w:r>
        <w:t>- NASA APOD API</w:t>
      </w:r>
    </w:p>
    <w:p w14:paraId="54173CAC" w14:textId="77777777" w:rsidR="00543338" w:rsidRDefault="00000000">
      <w:pPr>
        <w:pStyle w:val="Heading2"/>
      </w:pPr>
      <w:r>
        <w:t>Project Structure</w:t>
      </w:r>
    </w:p>
    <w:p w14:paraId="1A7F68E1" w14:textId="77777777" w:rsidR="00543338" w:rsidRDefault="00000000">
      <w:r>
        <w:t>project/</w:t>
      </w:r>
      <w:r>
        <w:br/>
        <w:t>│</w:t>
      </w:r>
      <w:r>
        <w:br/>
        <w:t>├── app.py</w:t>
      </w:r>
      <w:r>
        <w:br/>
        <w:t>└── templates/</w:t>
      </w:r>
      <w:r>
        <w:br/>
        <w:t xml:space="preserve">    └── index.html</w:t>
      </w:r>
    </w:p>
    <w:p w14:paraId="24E743C6" w14:textId="77777777" w:rsidR="00543338" w:rsidRDefault="00000000">
      <w:pPr>
        <w:pStyle w:val="Heading2"/>
      </w:pPr>
      <w:r>
        <w:t>Main Features</w:t>
      </w:r>
    </w:p>
    <w:p w14:paraId="571FDA12" w14:textId="77777777" w:rsidR="00543338" w:rsidRDefault="00000000">
      <w:r>
        <w:t>- Fetches real-time data from NASA APOD API</w:t>
      </w:r>
    </w:p>
    <w:p w14:paraId="7BFDC7E4" w14:textId="77777777" w:rsidR="00543338" w:rsidRDefault="00000000">
      <w:r>
        <w:t>- Displays image or video thumbnail</w:t>
      </w:r>
    </w:p>
    <w:p w14:paraId="51EA707C" w14:textId="77777777" w:rsidR="00543338" w:rsidRDefault="00000000">
      <w:r>
        <w:t>- Shows title, date, and explanation</w:t>
      </w:r>
    </w:p>
    <w:p w14:paraId="29EA2C3A" w14:textId="77777777" w:rsidR="00543338" w:rsidRDefault="00000000">
      <w:r>
        <w:t>- Handles both image and video media types</w:t>
      </w:r>
    </w:p>
    <w:p w14:paraId="17AF651F" w14:textId="77777777" w:rsidR="00543338" w:rsidRDefault="00000000">
      <w:pPr>
        <w:pStyle w:val="Heading2"/>
      </w:pPr>
      <w:r>
        <w:t>How to Run the Project</w:t>
      </w:r>
    </w:p>
    <w:p w14:paraId="3EC704A5" w14:textId="77777777" w:rsidR="00543338" w:rsidRDefault="00000000">
      <w:r>
        <w:t>1. Install required libraries:</w:t>
      </w:r>
    </w:p>
    <w:p w14:paraId="7409F220" w14:textId="77777777" w:rsidR="00543338" w:rsidRDefault="00000000">
      <w:r>
        <w:t xml:space="preserve">   pip install flask requests</w:t>
      </w:r>
    </w:p>
    <w:p w14:paraId="3C9A9AB4" w14:textId="77777777" w:rsidR="00543338" w:rsidRDefault="00000000">
      <w:r>
        <w:t>2. Run the Flask app:</w:t>
      </w:r>
    </w:p>
    <w:p w14:paraId="122DC695" w14:textId="77777777" w:rsidR="00543338" w:rsidRDefault="00000000">
      <w:r>
        <w:t xml:space="preserve">   python app.py</w:t>
      </w:r>
    </w:p>
    <w:p w14:paraId="0127F7C8" w14:textId="77777777" w:rsidR="00543338" w:rsidRDefault="00000000">
      <w:r>
        <w:t>3. Open browser and visit:</w:t>
      </w:r>
    </w:p>
    <w:p w14:paraId="7559693A" w14:textId="77777777" w:rsidR="00543338" w:rsidRDefault="00000000">
      <w:r>
        <w:t xml:space="preserve">   http://127.0.0.1:5000/</w:t>
      </w:r>
    </w:p>
    <w:p w14:paraId="0226D168" w14:textId="77777777" w:rsidR="00543338" w:rsidRDefault="00000000">
      <w:pPr>
        <w:pStyle w:val="Heading2"/>
      </w:pPr>
      <w:r>
        <w:lastRenderedPageBreak/>
        <w:t>Conclusion</w:t>
      </w:r>
    </w:p>
    <w:p w14:paraId="263C410C" w14:textId="77777777" w:rsidR="00543338" w:rsidRDefault="00000000">
      <w:r>
        <w:t xml:space="preserve">This project demonstrates API integration, backend development using Flask, and frontend rendering using HTML templates. It can be extended with date selection, previous/next navigation, or deployed to cloud platforms. </w:t>
      </w:r>
    </w:p>
    <w:p w14:paraId="2A5F870A" w14:textId="1C9C5AF9" w:rsidR="00272588" w:rsidRDefault="00272588">
      <w:hyperlink r:id="rId8" w:history="1">
        <w:r w:rsidRPr="00272588">
          <w:rPr>
            <w:rStyle w:val="Hyperlink"/>
          </w:rPr>
          <w:t>linkdin URL</w:t>
        </w:r>
      </w:hyperlink>
    </w:p>
    <w:p w14:paraId="70984106" w14:textId="16CBB1DF" w:rsidR="00543338" w:rsidRDefault="00000000">
      <w:r>
        <w:rPr>
          <w:noProof/>
        </w:rPr>
        <w:drawing>
          <wp:inline distT="0" distB="0" distL="114300" distR="114300" wp14:anchorId="4E837062" wp14:editId="237B4A27">
            <wp:extent cx="5477510" cy="2550160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387F5" w14:textId="77777777" w:rsidR="00543338" w:rsidRDefault="00543338"/>
    <w:sectPr w:rsidR="0054333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58F62" w14:textId="77777777" w:rsidR="00116482" w:rsidRDefault="00116482">
      <w:pPr>
        <w:spacing w:line="240" w:lineRule="auto"/>
      </w:pPr>
      <w:r>
        <w:separator/>
      </w:r>
    </w:p>
  </w:endnote>
  <w:endnote w:type="continuationSeparator" w:id="0">
    <w:p w14:paraId="1C5AB3BA" w14:textId="77777777" w:rsidR="00116482" w:rsidRDefault="001164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964C7" w14:textId="77777777" w:rsidR="00116482" w:rsidRDefault="00116482">
      <w:pPr>
        <w:spacing w:after="0"/>
      </w:pPr>
      <w:r>
        <w:separator/>
      </w:r>
    </w:p>
  </w:footnote>
  <w:footnote w:type="continuationSeparator" w:id="0">
    <w:p w14:paraId="53964F78" w14:textId="77777777" w:rsidR="00116482" w:rsidRDefault="001164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49877103">
    <w:abstractNumId w:val="5"/>
  </w:num>
  <w:num w:numId="2" w16cid:durableId="219445513">
    <w:abstractNumId w:val="3"/>
  </w:num>
  <w:num w:numId="3" w16cid:durableId="1109085438">
    <w:abstractNumId w:val="2"/>
  </w:num>
  <w:num w:numId="4" w16cid:durableId="1566984767">
    <w:abstractNumId w:val="4"/>
  </w:num>
  <w:num w:numId="5" w16cid:durableId="1414859248">
    <w:abstractNumId w:val="1"/>
  </w:num>
  <w:num w:numId="6" w16cid:durableId="18606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6482"/>
    <w:rsid w:val="0015074B"/>
    <w:rsid w:val="00253BE4"/>
    <w:rsid w:val="00272588"/>
    <w:rsid w:val="0029639D"/>
    <w:rsid w:val="00326F90"/>
    <w:rsid w:val="00543338"/>
    <w:rsid w:val="0078466E"/>
    <w:rsid w:val="00AA1D8D"/>
    <w:rsid w:val="00B47730"/>
    <w:rsid w:val="00CB0664"/>
    <w:rsid w:val="00F525FD"/>
    <w:rsid w:val="00FC693F"/>
    <w:rsid w:val="571919D2"/>
    <w:rsid w:val="6171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E3866"/>
  <w14:defaultImageDpi w14:val="300"/>
  <w15:docId w15:val="{153C0428-CB8C-420C-A908-946CDFDD7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784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CA\Downloads\linkdin%20UR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DCA</cp:lastModifiedBy>
  <cp:revision>2</cp:revision>
  <dcterms:created xsi:type="dcterms:W3CDTF">2026-03-03T11:35:00Z</dcterms:created>
  <dcterms:modified xsi:type="dcterms:W3CDTF">2026-03-03T11:35:00Z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F0F9AE8BCDBC4764B4D1473E1758C632_12</vt:lpwstr>
  </property>
</Properties>
</file>